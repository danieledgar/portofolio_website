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7"/>
        <w:jc w:val="center"/>
      </w:pPr>
      <w:r>
        <w:t>DANIEL EDGAR</w:t>
      </w:r>
    </w:p>
    <w:p>
      <w:pPr>
        <w:rPr>
          <w:rFonts w:hint="default"/>
          <w:lang w:val="en-US"/>
        </w:rPr>
      </w:pPr>
      <w:r>
        <w:t xml:space="preserve">Email: </w:t>
      </w:r>
      <w:r>
        <w:fldChar w:fldCharType="begin"/>
      </w:r>
      <w:r>
        <w:instrText xml:space="preserve"> HYPERLINK "mailto:danieledgar097@gmail.com" </w:instrText>
      </w:r>
      <w:r>
        <w:fldChar w:fldCharType="separate"/>
      </w:r>
      <w:r>
        <w:rPr>
          <w:rStyle w:val="20"/>
        </w:rPr>
        <w:t>danieledgar097@gmail.com</w:t>
      </w:r>
      <w:r>
        <w:fldChar w:fldCharType="end"/>
      </w:r>
      <w:r>
        <w:rPr>
          <w:rFonts w:hint="default"/>
          <w:lang w:val="en-US"/>
        </w:rPr>
        <w:t xml:space="preserve"> </w:t>
      </w:r>
    </w:p>
    <w:p>
      <w:r>
        <w:t>Phone: +254 112 836 014</w:t>
      </w:r>
    </w:p>
    <w:p>
      <w:r>
        <w:t>Location: Kenya</w:t>
      </w:r>
    </w:p>
    <w:p>
      <w:pPr>
        <w:pStyle w:val="2"/>
      </w:pPr>
      <w:r>
        <w:t>Professional Summary</w:t>
      </w:r>
    </w:p>
    <w:p>
      <w:r>
        <w:t>Highly skilled and motivated IT professional with strong expertise in full‑stack development, backend and frontend engineering, system design, database management, and payment integration. Known for delivering efficient, secure, and scalable digital solutions. Demonstrates strong analytical ability, creativity, and a passion for building impactful technology products.</w:t>
      </w:r>
    </w:p>
    <w:p>
      <w:pPr>
        <w:pStyle w:val="2"/>
      </w:pPr>
      <w:r>
        <w:t>Technical Skills</w:t>
      </w:r>
    </w:p>
    <w:p>
      <w:r>
        <w:t>• Full‑Stack Web Development (React, TailwindCSS, JavaScript, Firebase, Node.js)</w:t>
      </w:r>
    </w:p>
    <w:p>
      <w:r>
        <w:t>• Backend Systems &amp; API Development (Python, Flask, Node.js)</w:t>
      </w:r>
    </w:p>
    <w:p>
      <w:r>
        <w:t>• Frontend Development (HTML, CSS, JavaScript, React)</w:t>
      </w:r>
    </w:p>
    <w:p>
      <w:r>
        <w:t>• Database Systems (MySQL, MongoDB, Firebase Firestore)</w:t>
      </w:r>
    </w:p>
    <w:p>
      <w:r>
        <w:t>• Payment Integration (MPesa Daraja API, PayPal API, Stripe)</w:t>
      </w:r>
    </w:p>
    <w:p>
      <w:r>
        <w:t>• Mobile App Development (Flutter – Basic)</w:t>
      </w:r>
    </w:p>
    <w:p>
      <w:r>
        <w:t>• Version Control (Git &amp; GitHub)</w:t>
      </w:r>
    </w:p>
    <w:p>
      <w:r>
        <w:t>• System Analysis &amp; Design (UML, ERD, SDLC)</w:t>
      </w:r>
    </w:p>
    <w:p>
      <w:r>
        <w:t>• Software Engineering Principles</w:t>
      </w:r>
    </w:p>
    <w:p>
      <w:r>
        <w:t>• Problem-Solving &amp; Debugging</w:t>
      </w:r>
    </w:p>
    <w:p>
      <w:pPr>
        <w:pStyle w:val="2"/>
      </w:pPr>
      <w:r>
        <w:t>Education</w:t>
      </w:r>
    </w:p>
    <w:p>
      <w:r>
        <w:t>Bachelor of Science in Information Technology</w:t>
      </w:r>
      <w:r>
        <w:br w:type="textWrapping"/>
      </w:r>
      <w:r>
        <w:t>Kabarak University, Nakuru</w:t>
      </w:r>
      <w:r>
        <w:br w:type="textWrapping"/>
      </w:r>
      <w:r>
        <w:t>Expected Graduation: 2026</w:t>
      </w:r>
    </w:p>
    <w:p>
      <w:r>
        <w:t>St. Joseph Boys' High School, Kitale</w:t>
      </w:r>
      <w:r>
        <w:br w:type="textWrapping"/>
      </w:r>
      <w:r>
        <w:t>Kenya Certificate of Secondary Education</w:t>
      </w:r>
    </w:p>
    <w:p>
      <w:r>
        <w:t>St. Ursula Primary School, Kitale</w:t>
      </w:r>
      <w:r>
        <w:br w:type="textWrapping"/>
      </w:r>
      <w:r>
        <w:t>Kenya Certificate of Primary Education</w:t>
      </w:r>
    </w:p>
    <w:p>
      <w:pPr>
        <w:pStyle w:val="2"/>
      </w:pPr>
      <w:r>
        <w:t>Projects</w:t>
      </w:r>
    </w:p>
    <w:p>
      <w:pPr>
        <w:pStyle w:val="24"/>
        <w:rPr>
          <w:b/>
          <w:bCs/>
        </w:rPr>
      </w:pPr>
      <w:r>
        <w:rPr>
          <w:b/>
          <w:bCs/>
        </w:rPr>
        <w:t xml:space="preserve">Binova </w:t>
      </w:r>
      <w:r>
        <w:rPr>
          <w:rFonts w:hint="default"/>
          <w:b/>
          <w:bCs/>
          <w:lang w:val="en-US"/>
        </w:rPr>
        <w:t xml:space="preserve">: </w:t>
      </w:r>
      <w:r>
        <w:rPr>
          <w:b/>
          <w:bCs/>
        </w:rPr>
        <w:t>Waste &amp; Food Management System:</w:t>
      </w:r>
    </w:p>
    <w:p>
      <w:r>
        <w:t>A web and mobile solution for waste pickup scheduling, recycling info, bin tracking, and food redistribution. Built using LynxJS and Firebase.</w:t>
      </w:r>
    </w:p>
    <w:p>
      <w:pPr>
        <w:pStyle w:val="24"/>
        <w:rPr>
          <w:b/>
          <w:bCs/>
        </w:rPr>
      </w:pPr>
      <w:r>
        <w:rPr>
          <w:b/>
          <w:bCs/>
        </w:rPr>
        <w:t xml:space="preserve">Foodify </w:t>
      </w:r>
      <w:r>
        <w:rPr>
          <w:rFonts w:hint="default"/>
          <w:b/>
          <w:bCs/>
          <w:lang w:val="en-US"/>
        </w:rPr>
        <w:t xml:space="preserve">: </w:t>
      </w:r>
      <w:r>
        <w:rPr>
          <w:b/>
          <w:bCs/>
        </w:rPr>
        <w:t>Hotel Menu System:</w:t>
      </w:r>
    </w:p>
    <w:p>
      <w:r>
        <w:t>A multi‑hotel food ordering and delivery system with real‑time menu updates and a clean UI.</w:t>
      </w:r>
    </w:p>
    <w:p>
      <w:pPr>
        <w:pStyle w:val="24"/>
        <w:rPr>
          <w:b/>
          <w:bCs/>
        </w:rPr>
      </w:pPr>
      <w:r>
        <w:rPr>
          <w:b/>
          <w:bCs/>
        </w:rPr>
        <w:t>Library Management System:</w:t>
      </w:r>
    </w:p>
    <w:p>
      <w:r>
        <w:t>A system for tracking books, issuing, returning, and managing users with structured database design.</w:t>
      </w:r>
    </w:p>
    <w:p>
      <w:pPr>
        <w:pStyle w:val="24"/>
        <w:rPr>
          <w:b/>
          <w:bCs/>
        </w:rPr>
      </w:pPr>
      <w:bookmarkStart w:id="0" w:name="_GoBack"/>
      <w:r>
        <w:rPr>
          <w:b/>
          <w:bCs/>
        </w:rPr>
        <w:t>Personal Portfolio (React + TailwindCSS):</w:t>
      </w:r>
    </w:p>
    <w:bookmarkEnd w:id="0"/>
    <w:p>
      <w:r>
        <w:t>A modern portfolio website showcasing skills, projects, and contact information.</w:t>
      </w:r>
    </w:p>
    <w:p>
      <w:pPr>
        <w:pStyle w:val="2"/>
      </w:pPr>
      <w:r>
        <w:t>Professional Experience</w:t>
      </w:r>
    </w:p>
    <w:p>
      <w:r>
        <w:t>Actively building professional hands‑on experience through real-world development projects. Strong team player with proven ability to design, develop, and deploy software solutions across both frontend and backend environments.</w:t>
      </w:r>
    </w:p>
    <w:p>
      <w:pPr>
        <w:pStyle w:val="2"/>
      </w:pPr>
      <w:r>
        <w:t>Referees</w:t>
      </w:r>
    </w:p>
    <w:p>
      <w:r>
        <w:t>Mr. Cleophas Nelson Mochoge</w:t>
      </w:r>
      <w:r>
        <w:br w:type="textWrapping"/>
      </w:r>
      <w:r>
        <w:t>IT Department – Kabarak University</w:t>
      </w:r>
      <w:r>
        <w:br w:type="textWrapping"/>
      </w:r>
      <w:r>
        <w:t>Phone: 0713342076</w:t>
      </w:r>
      <w:r>
        <w:br w:type="textWrapping"/>
      </w:r>
      <w:r>
        <w:t>Email: mochoge@kabarak.ac.ke</w:t>
      </w:r>
    </w:p>
    <w:p>
      <w:r>
        <w:t>Mr. Dlumas Ombuya Oroko</w:t>
      </w:r>
      <w:r>
        <w:br w:type="textWrapping"/>
      </w:r>
      <w:r>
        <w:t>Computer Science Department – Kabarak University</w:t>
      </w:r>
      <w:r>
        <w:br w:type="textWrapping"/>
      </w:r>
      <w:r>
        <w:t>Email: dombuya@kabarak.ac.ke / dombuya@hotmail.com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0"/>
    <w:family w:val="roman"/>
    <w:pitch w:val="default"/>
    <w:sig w:usb0="00000000" w:usb1="00000000" w:usb2="00000010" w:usb3="00000000" w:csb0="00020000" w:csb1="0000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DEF7C33"/>
    <w:rsid w:val="CB7BCB11"/>
    <w:rsid w:val="FEFFDBD7"/>
    <w:rsid w:val="FFFB64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python-docx</dc:creator>
  <dc:description>generated by python-docx</dc:description>
  <cp:lastModifiedBy>dan</cp:lastModifiedBy>
  <dcterms:modified xsi:type="dcterms:W3CDTF">2025-11-18T03:03:24Z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